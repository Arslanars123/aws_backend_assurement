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FC4B95">
      <w:pPr>
        <w:pStyle w:val="36"/>
      </w:pPr>
      <w:r>
        <w:t>Arslan Zaheer - Flutter Developer</w:t>
      </w:r>
    </w:p>
    <w:p w14:paraId="6B3E4607">
      <w:pPr>
        <w:rPr>
          <w:rFonts w:hint="default"/>
          <w:lang w:val="en-US"/>
        </w:rPr>
      </w:pPr>
      <w:r>
        <w:t xml:space="preserve">Email: </w:t>
      </w:r>
      <w:r>
        <w:rPr>
          <w:rFonts w:hint="default"/>
          <w:lang w:val="en-US"/>
        </w:rPr>
        <w:t>devarsulan@gmail.com</w:t>
      </w:r>
      <w:r>
        <w:t xml:space="preserve"> | Phone: +</w:t>
      </w:r>
      <w:r>
        <w:rPr>
          <w:rFonts w:hint="default"/>
          <w:lang w:val="en-US"/>
        </w:rPr>
        <w:t>923046885538</w:t>
      </w:r>
    </w:p>
    <w:p w14:paraId="020B851E">
      <w:pPr>
        <w:rPr>
          <w:rFonts w:hint="default"/>
          <w:lang w:val="en-US"/>
        </w:rPr>
      </w:pPr>
      <w:r>
        <w:t>LinkedIn</w:t>
      </w:r>
      <w:r>
        <w:rPr>
          <w:rFonts w:hint="default"/>
          <w:lang w:val="en-US"/>
        </w:rPr>
        <w:t>: https://www.linkedin.com/in/arslan-zaheer-2697961a0/</w:t>
      </w:r>
    </w:p>
    <w:p w14:paraId="1CE20751">
      <w:pPr>
        <w:pStyle w:val="2"/>
      </w:pPr>
      <w:r>
        <w:t>Professional Summary</w:t>
      </w:r>
    </w:p>
    <w:p w14:paraId="4802979F">
      <w:pPr>
        <w:rPr>
          <w:rFonts w:hint="default"/>
          <w:lang w:val="en-US"/>
        </w:rPr>
      </w:pPr>
      <w:r>
        <w:rPr>
          <w:rFonts w:hint="default"/>
          <w:lang w:val="en-US"/>
        </w:rPr>
        <w:t xml:space="preserve">Experienced Flutter Developer with 6+ years of expertise in building high-performance, scalable mobile applications. Specialized in Dart and Flutter with strong command of modular architecture, clean code principles, and advanced state management (Riverpod, Bloc). Proficient in integrating RESTful APIs, Firebase services, and BLE/Beacon technologies. Comfortable with Kotlin, Java, and Swift for platform-specific interop. Skilled in CI/CD automation, comprehensive testing, and customizing forked open-source packages to meet complex project requirements. </w:t>
      </w:r>
    </w:p>
    <w:p w14:paraId="437D972D">
      <w:pPr>
        <w:pStyle w:val="2"/>
      </w:pPr>
      <w:r>
        <w:t>Core Competencies</w:t>
      </w:r>
    </w:p>
    <w:p w14:paraId="0A5EAF43">
      <w:r>
        <w:t>- Languages: Dart (primary), Kotlin (interop), Java (interop), JavaScript (basic)</w:t>
      </w:r>
      <w:r>
        <w:rPr>
          <w:rFonts w:hint="default"/>
          <w:lang w:val="en-US"/>
        </w:rPr>
        <w:t>, Python (Basic)</w:t>
      </w:r>
      <w:r>
        <w:br w:type="textWrapping"/>
      </w:r>
      <w:r>
        <w:t>- Mobile Development: Flutter, Android (interop modules), iOS (interop modules)</w:t>
      </w:r>
      <w:r>
        <w:br w:type="textWrapping"/>
      </w:r>
      <w:r>
        <w:t>- Architecture: Clean Architecture, MVVM, Modular Design</w:t>
      </w:r>
      <w:r>
        <w:br w:type="textWrapping"/>
      </w:r>
      <w:r>
        <w:t>- State Management: Riverpod, Bloc, Provider, GetX</w:t>
      </w:r>
      <w:r>
        <w:br w:type="textWrapping"/>
      </w:r>
      <w:r>
        <w:t>- Databases: SQLite, Hive, Firebase Firestore, MySQL</w:t>
      </w:r>
      <w:r>
        <w:br w:type="textWrapping"/>
      </w:r>
      <w:r>
        <w:rPr>
          <w:rFonts w:hint="default"/>
          <w:lang w:val="en-US"/>
        </w:rPr>
        <w:t>- Customization Of Packages, Forking and Maintaining Repositories</w:t>
      </w:r>
      <w:r>
        <w:br w:type="textWrapping"/>
      </w:r>
      <w:r>
        <w:t>- Tools &amp; Services: Firebase (Auth, Firestore, FCM, Storage), REST APIs, Stripe, Google Maps, BLE/Beacons</w:t>
      </w:r>
      <w:r>
        <w:br w:type="textWrapping"/>
      </w:r>
      <w:r>
        <w:rPr>
          <w:rFonts w:hint="default"/>
          <w:lang w:val="en-US"/>
        </w:rPr>
        <w:t>- End-to-end experience with app submission, review, and release processes on Google Play Store and Apple App Store</w:t>
      </w:r>
      <w:bookmarkStart w:id="0" w:name="_GoBack"/>
      <w:bookmarkEnd w:id="0"/>
      <w:r>
        <w:br w:type="textWrapping"/>
      </w:r>
      <w:r>
        <w:t>- CI/CD: GitHub Actions, Bitrise, CodeMagic</w:t>
      </w:r>
      <w:r>
        <w:br w:type="textWrapping"/>
      </w:r>
      <w:r>
        <w:t>- Testing: Unit, Widget, Integration testing</w:t>
      </w:r>
      <w:r>
        <w:br w:type="textWrapping"/>
      </w:r>
      <w:r>
        <w:t>- Tools: Figma, Postman, Swagger, Android Studio, Xcode, Git</w:t>
      </w:r>
    </w:p>
    <w:p w14:paraId="394B8BC8">
      <w:pPr>
        <w:pStyle w:val="2"/>
      </w:pPr>
      <w:r>
        <w:t>Professional Experience</w:t>
      </w:r>
    </w:p>
    <w:p w14:paraId="0A86F6D9">
      <w:r>
        <w:t>Flutter Developer | ER Solutions UK | Remote | Jan 2022 - Present</w:t>
      </w:r>
      <w:r>
        <w:br w:type="textWrapping"/>
      </w:r>
      <w:r>
        <w:t>- Led mobile architecture for client-specific cross-platform applications.</w:t>
      </w:r>
      <w:r>
        <w:br w:type="textWrapping"/>
      </w:r>
      <w:r>
        <w:t>- Built offline-first capabilities and advanced push notification features.</w:t>
      </w:r>
      <w:r>
        <w:br w:type="textWrapping"/>
      </w:r>
      <w:r>
        <w:t>- Collaborated with Laravel backend teams for optimized API consumption.</w:t>
      </w:r>
      <w:r>
        <w:br w:type="textWrapping"/>
      </w:r>
    </w:p>
    <w:p w14:paraId="2BB306BB">
      <w:r>
        <w:t xml:space="preserve">Flutter Developer | Onsets Ltd. | </w:t>
      </w:r>
      <w:r>
        <w:rPr>
          <w:rFonts w:hint="default"/>
          <w:lang w:val="en-US"/>
        </w:rPr>
        <w:t>P</w:t>
      </w:r>
      <w:r>
        <w:t>K | May 2019 - Dec 2021</w:t>
      </w:r>
      <w:r>
        <w:br w:type="textWrapping"/>
      </w:r>
      <w:r>
        <w:t>- Designed and implemented Flutter apps from scratch.</w:t>
      </w:r>
      <w:r>
        <w:br w:type="textWrapping"/>
      </w:r>
      <w:r>
        <w:t>- Introduced modular architecture and Riverpod-based state management.</w:t>
      </w:r>
      <w:r>
        <w:br w:type="textWrapping"/>
      </w:r>
      <w:r>
        <w:t>- Managed deployment workflows, version control, and bug tracking.</w:t>
      </w:r>
    </w:p>
    <w:p w14:paraId="608AAC93">
      <w:pPr>
        <w:pStyle w:val="2"/>
      </w:pPr>
      <w:r>
        <w:t>Key Projects</w:t>
      </w:r>
    </w:p>
    <w:p w14:paraId="529FD748">
      <w:pPr>
        <w:pStyle w:val="23"/>
      </w:pPr>
      <w:r>
        <w:t>SignaOne - Fuel Delivery App: GPS-based scheduling, driver tracking, and payments.</w:t>
      </w:r>
    </w:p>
    <w:p w14:paraId="5E308497">
      <w:pPr>
        <w:pStyle w:val="23"/>
      </w:pPr>
      <w:r>
        <w:t>Pagoda Lifestyle - Hotel Booking &amp; Beacon Navigation: Room booking, BLE Beacon indoor navigation.</w:t>
      </w:r>
    </w:p>
    <w:p w14:paraId="455D6E90">
      <w:pPr>
        <w:pStyle w:val="23"/>
      </w:pPr>
      <w:r>
        <w:t>Best Burgers - Food Discovery App: Google Maps, place filters, burger finder.</w:t>
      </w:r>
    </w:p>
    <w:p w14:paraId="38B05976">
      <w:pPr>
        <w:pStyle w:val="23"/>
      </w:pPr>
      <w:r>
        <w:t>Stunnix - Fitness App: Coaches assign training plans and progress tracking.</w:t>
      </w:r>
    </w:p>
    <w:p w14:paraId="6E2786A2">
      <w:pPr>
        <w:pStyle w:val="23"/>
      </w:pPr>
      <w:r>
        <w:t>POC - Business Coaching App: Entrepreneurial training with live sessions and assessments.</w:t>
      </w:r>
    </w:p>
    <w:p w14:paraId="52B53400">
      <w:pPr>
        <w:pStyle w:val="23"/>
      </w:pPr>
      <w:r>
        <w:t>Fittio Profit - Coaching App: Analytics and subscription features.</w:t>
      </w:r>
    </w:p>
    <w:p w14:paraId="628993EB">
      <w:pPr>
        <w:pStyle w:val="23"/>
      </w:pPr>
      <w:r>
        <w:t>PTW Tips - Horse Racing Tips App: Daily tips with in-app purchase model.</w:t>
      </w:r>
    </w:p>
    <w:p w14:paraId="55D7E5BF">
      <w:pPr>
        <w:pStyle w:val="23"/>
      </w:pPr>
      <w:r>
        <w:t>ER Konnect - School Management App: Attendance, homework, results, and communication.</w:t>
      </w:r>
    </w:p>
    <w:p w14:paraId="48FB3E95">
      <w:pPr>
        <w:pStyle w:val="2"/>
      </w:pPr>
      <w:r>
        <w:t>Education</w:t>
      </w:r>
    </w:p>
    <w:p w14:paraId="7719D8A7">
      <w:r>
        <w:t>Bachelor of Computer Science | Superior University | 2015 - 2019</w:t>
      </w:r>
    </w:p>
    <w:p w14:paraId="36929FFF">
      <w:pPr>
        <w:pStyle w:val="2"/>
      </w:pPr>
      <w:r>
        <w:t>Certifications &amp; Learning</w:t>
      </w:r>
    </w:p>
    <w:p w14:paraId="64D28A03">
      <w:r>
        <w:t xml:space="preserve">- Flutter Developer Certificate </w:t>
      </w:r>
      <w:r>
        <w:rPr>
          <w:rFonts w:hint="default"/>
          <w:lang w:val="en-US"/>
        </w:rPr>
        <w:t>(</w:t>
      </w:r>
      <w:r>
        <w:t>completed)</w:t>
      </w:r>
      <w:r>
        <w:br w:type="textWrapping"/>
      </w:r>
      <w:r>
        <w:t>- Clean Architecture with TDD in Flutter - Code With Andrea</w:t>
      </w:r>
      <w:r>
        <w:br w:type="textWrapping"/>
      </w:r>
    </w:p>
    <w:p w14:paraId="227EB83E"/>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黑体">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700000000000000"/>
    <w:charset w:val="80"/>
    <w:family w:val="auto"/>
    <w:pitch w:val="default"/>
    <w:sig w:usb0="800002CF" w:usb1="6AC7FCFC"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黑体-简">
    <w:panose1 w:val="00000000000000000000"/>
    <w:charset w:val="86"/>
    <w:family w:val="auto"/>
    <w:pitch w:val="default"/>
    <w:sig w:usb0="8000002F" w:usb1="0800004A" w:usb2="00000000" w:usb3="00000000" w:csb0="203E0000" w:csb1="00000000"/>
  </w:font>
  <w:font w:name="宋体-简">
    <w:panose1 w:val="02010800040101010101"/>
    <w:charset w:val="86"/>
    <w:family w:val="auto"/>
    <w:pitch w:val="default"/>
    <w:sig w:usb0="00000001" w:usb1="080F0000" w:usb2="00000000" w:usb3="00000000" w:csb0="00040000" w:csb1="00000000"/>
  </w:font>
  <w:font w:name="SimSun">
    <w:altName w:val="宋体-简"/>
    <w:panose1 w:val="02010600030101010101"/>
    <w:charset w:val="86"/>
    <w:family w:val="roman"/>
    <w:pitch w:val="variable"/>
    <w:sig w:usb0="00000003" w:usb1="288F0000"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7F7A1E2"/>
    <w:rsid w:val="6DCFDD3D"/>
    <w:rsid w:val="6FFE52F5"/>
    <w:rsid w:val="76ADC94B"/>
    <w:rsid w:val="7726255E"/>
    <w:rsid w:val="77EB583E"/>
    <w:rsid w:val="7A7FECA5"/>
    <w:rsid w:val="7CD7F6D6"/>
    <w:rsid w:val="7F9E48B5"/>
    <w:rsid w:val="DA7E4F85"/>
    <w:rsid w:val="E2F03F9F"/>
    <w:rsid w:val="FFF611B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17</TotalTime>
  <ScaleCrop>false</ScaleCrop>
  <LinksUpToDate>false</LinksUpToDate>
  <CharactersWithSpaces>0</CharactersWithSpaces>
  <Application>WPS Office_6.10.1.8197_F1E327BC-269C-435d-A152-05C5408002CA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2013-12-24T09:15:00Z</dcterms:created>
  <dc:creator>python-docx</dc:creator>
  <dc:description>generated by python-docx</dc:description>
  <cp:lastModifiedBy>apple</cp:lastModifiedBy>
  <dcterms:modified xsi:type="dcterms:W3CDTF">2025-05-30T23:13:36Z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1033-6.10.1.8197</vt:lpwstr>
  </property>
  <property fmtid="{D5CDD505-2E9C-101B-9397-08002B2CF9AE}" pid="3" name="ICV">
    <vt:lpwstr>1E7F52687D0732506DEB3968258FB093_42</vt:lpwstr>
  </property>
</Properties>
</file>